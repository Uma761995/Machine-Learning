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65FF" w14:textId="67B5E691" w:rsidR="00D91888" w:rsidRDefault="00D91888" w:rsidP="00D91888">
      <w:r>
        <w:t>1.</w:t>
      </w:r>
      <w:r>
        <w:t>A real estate company wants to develop a system that predicts house prices based on square footage, number of bedrooms, and location.</w:t>
      </w:r>
      <w:r>
        <w:br/>
        <w:t xml:space="preserve"> </w:t>
      </w:r>
      <w:r w:rsidRPr="00D91888">
        <w:rPr>
          <w:b/>
        </w:rPr>
        <w:t>Q:</w:t>
      </w:r>
      <w:r>
        <w:t xml:space="preserve"> Identify the problem type and outline the step-by-step logic to solve it</w:t>
      </w:r>
    </w:p>
    <w:p w14:paraId="1EC66BDE" w14:textId="3C1FF592" w:rsidR="00D91888" w:rsidRDefault="00D91888" w:rsidP="00D91888">
      <w:pPr>
        <w:spacing w:before="240" w:after="240"/>
        <w:rPr>
          <w:b/>
        </w:rPr>
      </w:pPr>
      <w:r>
        <w:rPr>
          <w:b/>
        </w:rPr>
        <w:t xml:space="preserve"> </w:t>
      </w:r>
      <w:r>
        <w:rPr>
          <w:b/>
        </w:rPr>
        <w:t>a. Identify the problem type:</w:t>
      </w:r>
      <w:r>
        <w:t xml:space="preserve"> </w:t>
      </w:r>
      <w:r>
        <w:rPr>
          <w:b/>
        </w:rPr>
        <w:t>Regression</w:t>
      </w:r>
    </w:p>
    <w:p w14:paraId="3D24F34C" w14:textId="311CAF4B" w:rsidR="00D91888" w:rsidRDefault="00D91888" w:rsidP="00D91888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4D9687AB" w14:textId="77777777" w:rsidR="00D91888" w:rsidRDefault="00D91888" w:rsidP="00D91888">
      <w:pPr>
        <w:numPr>
          <w:ilvl w:val="0"/>
          <w:numId w:val="2"/>
        </w:numPr>
        <w:spacing w:before="240"/>
      </w:pPr>
      <w:r>
        <w:rPr>
          <w:b/>
        </w:rPr>
        <w:t>Collect Data</w:t>
      </w:r>
      <w:r>
        <w:t xml:space="preserve"> – Gather historical data with features like square footage, number of bedrooms, and location.</w:t>
      </w:r>
      <w:r>
        <w:br/>
      </w:r>
    </w:p>
    <w:p w14:paraId="22DF9BE4" w14:textId="77777777" w:rsidR="00D91888" w:rsidRDefault="00D91888" w:rsidP="00D91888">
      <w:pPr>
        <w:numPr>
          <w:ilvl w:val="0"/>
          <w:numId w:val="2"/>
        </w:numPr>
      </w:pPr>
      <w:r>
        <w:rPr>
          <w:b/>
        </w:rPr>
        <w:t>Preprocess Data</w:t>
      </w:r>
      <w:r>
        <w:t xml:space="preserve"> – Handle missing values, encode categorical variables (e.g., location).</w:t>
      </w:r>
      <w:r>
        <w:br/>
      </w:r>
    </w:p>
    <w:p w14:paraId="776C3B76" w14:textId="77777777" w:rsidR="00D91888" w:rsidRDefault="00D91888" w:rsidP="00D91888">
      <w:pPr>
        <w:numPr>
          <w:ilvl w:val="0"/>
          <w:numId w:val="2"/>
        </w:numPr>
      </w:pPr>
      <w:r>
        <w:rPr>
          <w:b/>
        </w:rPr>
        <w:t>Split Dataset</w:t>
      </w:r>
      <w:r>
        <w:t xml:space="preserve"> – Divide the dataset into training and testing sets.</w:t>
      </w:r>
      <w:r>
        <w:br/>
      </w:r>
    </w:p>
    <w:p w14:paraId="0E322292" w14:textId="77777777" w:rsidR="00D91888" w:rsidRDefault="00D91888" w:rsidP="00D91888">
      <w:pPr>
        <w:numPr>
          <w:ilvl w:val="0"/>
          <w:numId w:val="2"/>
        </w:numPr>
      </w:pPr>
      <w:r>
        <w:rPr>
          <w:b/>
        </w:rPr>
        <w:t>Choose Algorithm</w:t>
      </w:r>
      <w:r>
        <w:t xml:space="preserve"> – Use a regression model like Linear Regression or Decision Tree Regression.</w:t>
      </w:r>
      <w:r>
        <w:br/>
      </w:r>
    </w:p>
    <w:p w14:paraId="3464E287" w14:textId="77777777" w:rsidR="00D91888" w:rsidRDefault="00D91888" w:rsidP="00D91888">
      <w:pPr>
        <w:numPr>
          <w:ilvl w:val="0"/>
          <w:numId w:val="2"/>
        </w:numPr>
      </w:pPr>
      <w:r>
        <w:rPr>
          <w:b/>
        </w:rPr>
        <w:t>Train the Model</w:t>
      </w:r>
      <w:r>
        <w:t xml:space="preserve"> – Fit the model on the training dataset.</w:t>
      </w:r>
      <w:r>
        <w:br/>
      </w:r>
    </w:p>
    <w:p w14:paraId="1D532452" w14:textId="77777777" w:rsidR="00D91888" w:rsidRDefault="00D91888" w:rsidP="00D91888">
      <w:pPr>
        <w:numPr>
          <w:ilvl w:val="0"/>
          <w:numId w:val="2"/>
        </w:numPr>
      </w:pPr>
      <w:r>
        <w:rPr>
          <w:b/>
        </w:rPr>
        <w:t>Evaluate Performance</w:t>
      </w:r>
      <w:r>
        <w:t xml:space="preserve"> – Use metrics like RMSE (Root Mean Square Error) and R² score.</w:t>
      </w:r>
      <w:r>
        <w:br/>
      </w:r>
    </w:p>
    <w:p w14:paraId="2F53442D" w14:textId="77777777" w:rsidR="00D91888" w:rsidRDefault="00D91888" w:rsidP="00D91888">
      <w:pPr>
        <w:pStyle w:val="ListParagraph"/>
        <w:numPr>
          <w:ilvl w:val="0"/>
          <w:numId w:val="2"/>
        </w:numPr>
      </w:pPr>
      <w:r w:rsidRPr="00D91888">
        <w:rPr>
          <w:b/>
        </w:rPr>
        <w:t>Make Predictions</w:t>
      </w:r>
      <w:r>
        <w:t xml:space="preserve"> – Use the model to predict house prices for new data.</w:t>
      </w:r>
    </w:p>
    <w:p w14:paraId="2CE9BFA9" w14:textId="2A94F3A1" w:rsidR="00D91888" w:rsidRDefault="00D91888" w:rsidP="00D91888">
      <w:r>
        <w:br/>
      </w:r>
    </w:p>
    <w:p w14:paraId="48C237E0" w14:textId="75EF2EF0" w:rsidR="00D91888" w:rsidRDefault="00D91888" w:rsidP="00D91888">
      <w:r>
        <w:t>2.</w:t>
      </w:r>
      <w:r>
        <w:t>A bank wants to build a model to detect fraudulent transactions by analyzing customer spending behavior and transaction history.</w:t>
      </w:r>
      <w:r>
        <w:br/>
        <w:t xml:space="preserve"> </w:t>
      </w:r>
      <w:r w:rsidRPr="00D91888">
        <w:rPr>
          <w:b/>
        </w:rPr>
        <w:t>Q:</w:t>
      </w:r>
      <w:r>
        <w:t xml:space="preserve"> Identify the problem type and outline the step-by-step logic to solve it.</w:t>
      </w:r>
    </w:p>
    <w:p w14:paraId="4B950553" w14:textId="08D360B1" w:rsidR="00D91888" w:rsidRDefault="00D91888" w:rsidP="00D91888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Classification</w:t>
      </w:r>
    </w:p>
    <w:p w14:paraId="2EFA2CD3" w14:textId="30312265" w:rsidR="00D91888" w:rsidRDefault="00D91888" w:rsidP="00D91888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4E96752A" w14:textId="77777777" w:rsidR="00D91888" w:rsidRDefault="00D91888" w:rsidP="00D91888">
      <w:pPr>
        <w:numPr>
          <w:ilvl w:val="0"/>
          <w:numId w:val="7"/>
        </w:numPr>
        <w:spacing w:before="240"/>
      </w:pPr>
      <w:r>
        <w:rPr>
          <w:b/>
        </w:rPr>
        <w:t>Collect Data</w:t>
      </w:r>
      <w:r>
        <w:t xml:space="preserve"> – Gather transaction records labeled as fraudulent or non-fraudulent.</w:t>
      </w:r>
      <w:r>
        <w:br/>
      </w:r>
    </w:p>
    <w:p w14:paraId="5107E5B2" w14:textId="4752235C" w:rsidR="00D91888" w:rsidRDefault="00D91888" w:rsidP="00D91888">
      <w:pPr>
        <w:numPr>
          <w:ilvl w:val="0"/>
          <w:numId w:val="7"/>
        </w:numPr>
      </w:pPr>
      <w:r>
        <w:rPr>
          <w:b/>
        </w:rPr>
        <w:t>Preprocess Data</w:t>
      </w:r>
      <w:r>
        <w:t xml:space="preserve"> – Remove outliers, normalize transaction amounts, and encode categorical features.</w:t>
      </w:r>
      <w:r>
        <w:br/>
      </w:r>
      <w:r>
        <w:rPr>
          <w:b/>
        </w:rPr>
        <w:t>Featur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969CA3" wp14:editId="3523698C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952CF4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9EA3DB8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A4E94B5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969CA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4952CF4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9EA3DB8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A4E94B5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</w:rPr>
        <w:t>e Engineering</w:t>
      </w:r>
      <w:r>
        <w:t xml:space="preserve"> – Create features like transaction frequency, average spending, and unusual behavior detection.</w:t>
      </w:r>
      <w:r>
        <w:br/>
      </w:r>
    </w:p>
    <w:p w14:paraId="3703CD62" w14:textId="77777777" w:rsidR="00D91888" w:rsidRDefault="00D91888" w:rsidP="00D91888">
      <w:pPr>
        <w:numPr>
          <w:ilvl w:val="0"/>
          <w:numId w:val="7"/>
        </w:numPr>
      </w:pPr>
      <w:r>
        <w:rPr>
          <w:b/>
        </w:rPr>
        <w:t>Split Dataset</w:t>
      </w:r>
      <w:r>
        <w:t xml:space="preserve"> – Divide data into training and testing sets.</w:t>
      </w:r>
      <w:r>
        <w:br/>
      </w:r>
    </w:p>
    <w:p w14:paraId="27EAFBC6" w14:textId="77777777" w:rsidR="00D91888" w:rsidRDefault="00D91888" w:rsidP="00D91888">
      <w:pPr>
        <w:numPr>
          <w:ilvl w:val="0"/>
          <w:numId w:val="7"/>
        </w:numPr>
      </w:pPr>
      <w:r>
        <w:rPr>
          <w:b/>
        </w:rPr>
        <w:t>Choose Algorithm</w:t>
      </w:r>
      <w:r>
        <w:t xml:space="preserve"> – Use classification models like Logistic Regression, Random Forest, or Neural Networks.</w:t>
      </w:r>
      <w:r>
        <w:br/>
      </w:r>
    </w:p>
    <w:p w14:paraId="7CC9A63B" w14:textId="77777777" w:rsidR="00D91888" w:rsidRDefault="00D91888" w:rsidP="00D91888">
      <w:pPr>
        <w:numPr>
          <w:ilvl w:val="0"/>
          <w:numId w:val="7"/>
        </w:numPr>
      </w:pPr>
      <w:r>
        <w:rPr>
          <w:b/>
        </w:rPr>
        <w:lastRenderedPageBreak/>
        <w:t>Train the Model</w:t>
      </w:r>
      <w:r>
        <w:t xml:space="preserve"> – Fit the model using labeled transaction data.</w:t>
      </w:r>
      <w:r>
        <w:br/>
      </w:r>
    </w:p>
    <w:p w14:paraId="5EFB1453" w14:textId="77777777" w:rsidR="00D91888" w:rsidRDefault="00D91888" w:rsidP="00D91888">
      <w:pPr>
        <w:numPr>
          <w:ilvl w:val="0"/>
          <w:numId w:val="7"/>
        </w:numPr>
      </w:pPr>
      <w:r>
        <w:rPr>
          <w:b/>
        </w:rPr>
        <w:t>Evaluate Performance</w:t>
      </w:r>
      <w:r>
        <w:t xml:space="preserve"> – Use metrics like accuracy, precision, recall, and F1-score.</w:t>
      </w:r>
      <w:r>
        <w:br/>
      </w:r>
    </w:p>
    <w:p w14:paraId="7D19B647" w14:textId="6147ADC2" w:rsidR="00D91888" w:rsidRDefault="00D91888" w:rsidP="00D91888">
      <w:pPr>
        <w:numPr>
          <w:ilvl w:val="0"/>
          <w:numId w:val="7"/>
        </w:numPr>
      </w:pPr>
      <w:r>
        <w:rPr>
          <w:b/>
        </w:rPr>
        <w:t>Deploy Model</w:t>
      </w:r>
      <w:r>
        <w:t xml:space="preserve"> – Implement real-time fraud detection.</w:t>
      </w:r>
      <w:r>
        <w:br/>
      </w:r>
    </w:p>
    <w:p w14:paraId="699D6D0D" w14:textId="77777777" w:rsidR="00D91888" w:rsidRDefault="00D91888" w:rsidP="00D91888">
      <w:pPr>
        <w:ind w:left="360"/>
      </w:pPr>
    </w:p>
    <w:p w14:paraId="40231A0F" w14:textId="1B66366C" w:rsidR="00D91888" w:rsidRDefault="00D91888" w:rsidP="00D91888">
      <w:r>
        <w:t>3.</w:t>
      </w:r>
      <w:r>
        <w:t>A supermarket wants to segment its customers based on their shopping patterns to provide personalized promotions.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5CE81422" w14:textId="16B24616" w:rsidR="00D91888" w:rsidRDefault="00D91888" w:rsidP="00D91888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Clustering</w:t>
      </w:r>
    </w:p>
    <w:p w14:paraId="4E59439A" w14:textId="5380FE8D" w:rsidR="00D91888" w:rsidRDefault="00D91888" w:rsidP="00D91888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51835053" w14:textId="77777777" w:rsidR="00D91888" w:rsidRDefault="00D91888" w:rsidP="00D91888">
      <w:pPr>
        <w:numPr>
          <w:ilvl w:val="0"/>
          <w:numId w:val="9"/>
        </w:numPr>
        <w:spacing w:before="240"/>
      </w:pPr>
      <w:r>
        <w:rPr>
          <w:b/>
        </w:rPr>
        <w:t>Collect Data</w:t>
      </w:r>
      <w:r>
        <w:t xml:space="preserve"> – Gather customer purchase history, amount spent, and frequency of purchases.</w:t>
      </w:r>
      <w:r>
        <w:br/>
      </w:r>
    </w:p>
    <w:p w14:paraId="35AD50C7" w14:textId="77777777" w:rsidR="00D91888" w:rsidRDefault="00D91888" w:rsidP="00D91888">
      <w:pPr>
        <w:numPr>
          <w:ilvl w:val="0"/>
          <w:numId w:val="9"/>
        </w:numPr>
      </w:pPr>
      <w:r>
        <w:rPr>
          <w:b/>
        </w:rPr>
        <w:t>Preprocess Data</w:t>
      </w:r>
      <w:r>
        <w:t xml:space="preserve"> – Normalize data (e.g., scale spending amounts to avoid bias).</w:t>
      </w:r>
      <w:r>
        <w:br/>
      </w:r>
    </w:p>
    <w:p w14:paraId="5500A6DA" w14:textId="77777777" w:rsidR="00D91888" w:rsidRDefault="00D91888" w:rsidP="00D91888">
      <w:pPr>
        <w:numPr>
          <w:ilvl w:val="0"/>
          <w:numId w:val="9"/>
        </w:numPr>
      </w:pPr>
      <w:r>
        <w:rPr>
          <w:b/>
        </w:rPr>
        <w:t>Choose Clustering Algorithm</w:t>
      </w:r>
      <w:r>
        <w:t xml:space="preserve"> – Use K-Means, DBSCAN, or Hierarchical Clustering.</w:t>
      </w:r>
      <w:r>
        <w:br/>
      </w:r>
    </w:p>
    <w:p w14:paraId="150DDAC1" w14:textId="77777777" w:rsidR="00D91888" w:rsidRDefault="00D91888" w:rsidP="00D91888">
      <w:pPr>
        <w:numPr>
          <w:ilvl w:val="0"/>
          <w:numId w:val="9"/>
        </w:numPr>
      </w:pPr>
      <w:r>
        <w:rPr>
          <w:b/>
        </w:rPr>
        <w:t>Determine Optimal Clusters</w:t>
      </w:r>
      <w:r>
        <w:t xml:space="preserve"> – Use the Elbow Method to find the best number of clusters.</w:t>
      </w:r>
      <w:r>
        <w:br/>
      </w:r>
    </w:p>
    <w:p w14:paraId="4F8DE49F" w14:textId="77777777" w:rsidR="00D91888" w:rsidRDefault="00D91888" w:rsidP="00D91888">
      <w:pPr>
        <w:numPr>
          <w:ilvl w:val="0"/>
          <w:numId w:val="9"/>
        </w:numPr>
      </w:pPr>
      <w:r>
        <w:rPr>
          <w:b/>
        </w:rPr>
        <w:t>Train Model</w:t>
      </w:r>
      <w:r>
        <w:t xml:space="preserve"> – Apply clustering algorithm to group customers.</w:t>
      </w:r>
      <w:r>
        <w:br/>
      </w:r>
    </w:p>
    <w:p w14:paraId="11887EAF" w14:textId="77777777" w:rsidR="00D91888" w:rsidRDefault="00D91888" w:rsidP="00D91888">
      <w:pPr>
        <w:numPr>
          <w:ilvl w:val="0"/>
          <w:numId w:val="9"/>
        </w:numPr>
      </w:pPr>
      <w:r>
        <w:rPr>
          <w:b/>
        </w:rPr>
        <w:t>Analyze Clusters</w:t>
      </w:r>
      <w:r>
        <w:t xml:space="preserve"> – Interpret results to identify high-spending, medium-spending, and low-spending customer groups.</w:t>
      </w:r>
      <w:r>
        <w:br/>
      </w:r>
    </w:p>
    <w:p w14:paraId="45E6BE66" w14:textId="3C70A7A9" w:rsidR="00D91888" w:rsidRDefault="00D91888" w:rsidP="00D91888">
      <w:pPr>
        <w:pStyle w:val="ListParagraph"/>
        <w:numPr>
          <w:ilvl w:val="0"/>
          <w:numId w:val="9"/>
        </w:numPr>
      </w:pPr>
      <w:r w:rsidRPr="00D91888">
        <w:rPr>
          <w:b/>
        </w:rPr>
        <w:t>Use Clusters for Marketing</w:t>
      </w:r>
      <w:r>
        <w:t xml:space="preserve"> – Target each segment with personalized promotions.</w:t>
      </w:r>
    </w:p>
    <w:p w14:paraId="729A31A1" w14:textId="77777777" w:rsidR="00D91888" w:rsidRDefault="00D91888" w:rsidP="00D91888"/>
    <w:p w14:paraId="54BA66F6" w14:textId="0327F873" w:rsidR="00D91888" w:rsidRDefault="00D91888" w:rsidP="00D91888">
      <w:r>
        <w:t xml:space="preserve">4. </w:t>
      </w:r>
      <w:r>
        <w:t>A company wants to estimate an employee’s salary based on their years of experience, job title, and education level.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</w:t>
      </w:r>
      <w:r>
        <w:t xml:space="preserve"> it.</w:t>
      </w:r>
    </w:p>
    <w:p w14:paraId="3B471103" w14:textId="77777777" w:rsidR="00D91888" w:rsidRDefault="00D91888" w:rsidP="00D91888">
      <w:pPr>
        <w:rPr>
          <w:b/>
        </w:rPr>
      </w:pPr>
    </w:p>
    <w:p w14:paraId="5D81CF50" w14:textId="0F183F21" w:rsidR="00D91888" w:rsidRDefault="00D91888" w:rsidP="00D91888">
      <w:pPr>
        <w:spacing w:before="240" w:after="240"/>
        <w:rPr>
          <w:b/>
        </w:rPr>
      </w:pPr>
      <w:r>
        <w:rPr>
          <w:b/>
        </w:rPr>
        <w:t>a.</w:t>
      </w:r>
      <w:r>
        <w:rPr>
          <w:b/>
        </w:rPr>
        <w:t xml:space="preserve"> Identify the problem type:</w:t>
      </w:r>
      <w:r>
        <w:t xml:space="preserve"> </w:t>
      </w:r>
      <w:r>
        <w:rPr>
          <w:b/>
        </w:rPr>
        <w:t>Regression</w:t>
      </w:r>
    </w:p>
    <w:p w14:paraId="57FB1032" w14:textId="092662BA" w:rsidR="00D91888" w:rsidRDefault="00D91888" w:rsidP="00D91888">
      <w:pPr>
        <w:spacing w:before="240" w:after="240"/>
        <w:rPr>
          <w:b/>
        </w:rPr>
      </w:pPr>
      <w:r>
        <w:rPr>
          <w:b/>
        </w:rPr>
        <w:t>b. Step-by-step logic:</w:t>
      </w:r>
    </w:p>
    <w:p w14:paraId="55A929BA" w14:textId="77777777" w:rsidR="00D91888" w:rsidRDefault="00D91888" w:rsidP="00D91888">
      <w:pPr>
        <w:numPr>
          <w:ilvl w:val="0"/>
          <w:numId w:val="10"/>
        </w:numPr>
        <w:spacing w:before="240"/>
      </w:pPr>
      <w:r>
        <w:rPr>
          <w:b/>
        </w:rPr>
        <w:t>Collect Data</w:t>
      </w:r>
      <w:r>
        <w:t xml:space="preserve"> – Gather employee records with years of experience, education, and salary.</w:t>
      </w:r>
      <w:r>
        <w:br/>
      </w:r>
    </w:p>
    <w:p w14:paraId="55B29D0F" w14:textId="77777777" w:rsidR="00D91888" w:rsidRDefault="00D91888" w:rsidP="00D91888">
      <w:pPr>
        <w:numPr>
          <w:ilvl w:val="0"/>
          <w:numId w:val="10"/>
        </w:numPr>
      </w:pPr>
      <w:r>
        <w:rPr>
          <w:b/>
        </w:rPr>
        <w:lastRenderedPageBreak/>
        <w:t>Preprocess Data</w:t>
      </w:r>
      <w:r>
        <w:t xml:space="preserve"> – Handle missing values and encode categorical variables (e.g., job title).</w:t>
      </w:r>
      <w:r>
        <w:br/>
      </w:r>
    </w:p>
    <w:p w14:paraId="40403625" w14:textId="77777777" w:rsidR="00D91888" w:rsidRDefault="00D91888" w:rsidP="00D91888">
      <w:pPr>
        <w:numPr>
          <w:ilvl w:val="0"/>
          <w:numId w:val="10"/>
        </w:numPr>
      </w:pPr>
      <w:r>
        <w:rPr>
          <w:b/>
        </w:rPr>
        <w:t>Split Dataset</w:t>
      </w:r>
      <w:r>
        <w:t xml:space="preserve"> – Separate data into training and testing sets.</w:t>
      </w:r>
      <w:r>
        <w:br/>
      </w:r>
    </w:p>
    <w:p w14:paraId="7A6A0048" w14:textId="77777777" w:rsidR="00D91888" w:rsidRDefault="00D91888" w:rsidP="00D91888">
      <w:pPr>
        <w:numPr>
          <w:ilvl w:val="0"/>
          <w:numId w:val="10"/>
        </w:numPr>
      </w:pPr>
      <w:r>
        <w:rPr>
          <w:b/>
        </w:rPr>
        <w:t>Choose Algorithm</w:t>
      </w:r>
      <w:r>
        <w:t xml:space="preserve"> – Use Linear Regression or Random Forest Regression.</w:t>
      </w:r>
      <w:r>
        <w:br/>
      </w:r>
    </w:p>
    <w:p w14:paraId="4F99B800" w14:textId="77777777" w:rsidR="00D91888" w:rsidRDefault="00D91888" w:rsidP="00D91888">
      <w:pPr>
        <w:numPr>
          <w:ilvl w:val="0"/>
          <w:numId w:val="10"/>
        </w:numPr>
      </w:pPr>
      <w:r>
        <w:rPr>
          <w:b/>
        </w:rPr>
        <w:t>Train the Model</w:t>
      </w:r>
      <w:r>
        <w:t xml:space="preserve"> – Fit the model on training data.</w:t>
      </w:r>
      <w:r>
        <w:br/>
      </w:r>
    </w:p>
    <w:p w14:paraId="5734BCED" w14:textId="77777777" w:rsidR="00D91888" w:rsidRDefault="00D91888" w:rsidP="00D91888">
      <w:pPr>
        <w:numPr>
          <w:ilvl w:val="0"/>
          <w:numId w:val="10"/>
        </w:numPr>
      </w:pPr>
      <w:r>
        <w:rPr>
          <w:b/>
        </w:rPr>
        <w:t>Evaluate Model</w:t>
      </w:r>
      <w:r>
        <w:t xml:space="preserve"> – Use Mean Absolute Error (MAE) and R² score for accuracy measurement.</w:t>
      </w:r>
      <w:r>
        <w:br/>
      </w:r>
    </w:p>
    <w:p w14:paraId="1CA217B5" w14:textId="77777777" w:rsidR="00D91888" w:rsidRDefault="00D91888" w:rsidP="00D91888">
      <w:pPr>
        <w:numPr>
          <w:ilvl w:val="0"/>
          <w:numId w:val="10"/>
        </w:numPr>
        <w:spacing w:after="240"/>
      </w:pPr>
      <w:r>
        <w:rPr>
          <w:b/>
        </w:rPr>
        <w:t>Make Predictions</w:t>
      </w:r>
      <w:r>
        <w:t xml:space="preserve"> – Predict salary based on new employee data.</w:t>
      </w:r>
    </w:p>
    <w:p w14:paraId="345FF99A" w14:textId="77777777" w:rsidR="00D91888" w:rsidRPr="00B45228" w:rsidRDefault="00D91888" w:rsidP="00B45228">
      <w:pPr>
        <w:pStyle w:val="NoSpacing"/>
      </w:pPr>
    </w:p>
    <w:p w14:paraId="1961BA73" w14:textId="77777777" w:rsidR="00D91888" w:rsidRDefault="00D91888" w:rsidP="00D91888">
      <w:pPr>
        <w:spacing w:after="240"/>
      </w:pPr>
      <w:r>
        <w:t xml:space="preserve">5. </w:t>
      </w:r>
      <w:r>
        <w:t>An email provider wants to automatically classify incoming emails as spam or not spam based on their content and sender details.</w:t>
      </w:r>
      <w:r>
        <w:br/>
        <w:t xml:space="preserve"> </w:t>
      </w:r>
      <w:r>
        <w:rPr>
          <w:b/>
        </w:rPr>
        <w:t>Q:</w:t>
      </w:r>
      <w:r>
        <w:t xml:space="preserve"> Identify the problem type and outline the step-by-step logic to solve it.</w:t>
      </w:r>
    </w:p>
    <w:p w14:paraId="553A872C" w14:textId="77777777" w:rsidR="00D91888" w:rsidRDefault="00D91888" w:rsidP="00D91888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Classification</w:t>
      </w:r>
    </w:p>
    <w:p w14:paraId="41608212" w14:textId="0F3B784C" w:rsidR="00D91888" w:rsidRDefault="00D91888" w:rsidP="00D91888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2E6AB346" w14:textId="77777777" w:rsidR="00D91888" w:rsidRDefault="00D91888" w:rsidP="00B45228">
      <w:pPr>
        <w:numPr>
          <w:ilvl w:val="0"/>
          <w:numId w:val="12"/>
        </w:numPr>
        <w:spacing w:before="240"/>
      </w:pPr>
      <w:r>
        <w:rPr>
          <w:b/>
        </w:rPr>
        <w:t>Collect Data</w:t>
      </w:r>
      <w:r>
        <w:t xml:space="preserve"> – Use datasets of spam and non-spam emails.</w:t>
      </w:r>
      <w:r>
        <w:br/>
      </w:r>
    </w:p>
    <w:p w14:paraId="0DD4E34F" w14:textId="77777777" w:rsidR="00D91888" w:rsidRDefault="00D91888" w:rsidP="00B45228">
      <w:pPr>
        <w:pStyle w:val="ListParagraph"/>
        <w:numPr>
          <w:ilvl w:val="0"/>
          <w:numId w:val="12"/>
        </w:numPr>
        <w:spacing w:after="240"/>
      </w:pPr>
      <w:r w:rsidRPr="00B45228">
        <w:rPr>
          <w:b/>
        </w:rPr>
        <w:t>Preprocess Data</w:t>
      </w:r>
      <w:r>
        <w:t xml:space="preserve"> – Convert email text to numerical format using TF-IDF or word embeddings</w:t>
      </w:r>
    </w:p>
    <w:p w14:paraId="520870A0" w14:textId="77777777" w:rsidR="00D91888" w:rsidRDefault="00D91888" w:rsidP="00B45228">
      <w:pPr>
        <w:numPr>
          <w:ilvl w:val="0"/>
          <w:numId w:val="12"/>
        </w:numPr>
      </w:pPr>
      <w:r>
        <w:rPr>
          <w:b/>
        </w:rPr>
        <w:t>Split Dataset</w:t>
      </w:r>
      <w:r>
        <w:t xml:space="preserve"> – Divide data into training and testing sets.</w:t>
      </w:r>
      <w:r>
        <w:br/>
      </w:r>
    </w:p>
    <w:p w14:paraId="28D58E75" w14:textId="77777777" w:rsidR="00D91888" w:rsidRDefault="00D91888" w:rsidP="00B45228">
      <w:pPr>
        <w:numPr>
          <w:ilvl w:val="0"/>
          <w:numId w:val="12"/>
        </w:numPr>
      </w:pPr>
      <w:r>
        <w:rPr>
          <w:b/>
        </w:rPr>
        <w:t>Choose Algorithm</w:t>
      </w:r>
      <w:r>
        <w:t xml:space="preserve"> – Use Nai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33403" wp14:editId="78BF1B9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11315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EE5EE1B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5EC8E13" w14:textId="77777777" w:rsidR="00D91888" w:rsidRDefault="00D91888" w:rsidP="00D91888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33403" id="_x0000_s1027" type="#_x0000_t202" style="position:absolute;left:0;text-align:left;margin-left:0;margin-top:665.85pt;width:619.35pt;height:53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3B211315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EE5EE1B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5EC8E13" w14:textId="77777777" w:rsidR="00D91888" w:rsidRDefault="00D91888" w:rsidP="00D91888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ve Bayes, Support Vector Machines, or Neural Networks.</w:t>
      </w:r>
      <w:r>
        <w:br/>
      </w:r>
    </w:p>
    <w:p w14:paraId="23C6DA4C" w14:textId="77777777" w:rsidR="00D91888" w:rsidRDefault="00D91888" w:rsidP="00B45228">
      <w:pPr>
        <w:numPr>
          <w:ilvl w:val="0"/>
          <w:numId w:val="12"/>
        </w:numPr>
      </w:pPr>
      <w:r>
        <w:rPr>
          <w:b/>
        </w:rPr>
        <w:t>Train the Model</w:t>
      </w:r>
      <w:r>
        <w:t xml:space="preserve"> – Fit the model using labeled email data.</w:t>
      </w:r>
      <w:r>
        <w:br/>
      </w:r>
    </w:p>
    <w:p w14:paraId="1EB16D81" w14:textId="77777777" w:rsidR="00D91888" w:rsidRDefault="00D91888" w:rsidP="00B45228">
      <w:pPr>
        <w:numPr>
          <w:ilvl w:val="0"/>
          <w:numId w:val="12"/>
        </w:numPr>
      </w:pPr>
      <w:r>
        <w:rPr>
          <w:b/>
        </w:rPr>
        <w:t>Evaluate Model</w:t>
      </w:r>
      <w:r>
        <w:t xml:space="preserve"> – Measure accuracy using Precision, Recall, and F1-score.</w:t>
      </w:r>
      <w:r>
        <w:br/>
      </w:r>
    </w:p>
    <w:p w14:paraId="17C2A3D0" w14:textId="77777777" w:rsidR="00D91888" w:rsidRDefault="00D91888" w:rsidP="00B45228">
      <w:pPr>
        <w:numPr>
          <w:ilvl w:val="0"/>
          <w:numId w:val="12"/>
        </w:numPr>
        <w:spacing w:after="240"/>
      </w:pPr>
      <w:r>
        <w:rPr>
          <w:b/>
        </w:rPr>
        <w:t>Deploy Model</w:t>
      </w:r>
      <w:r>
        <w:t xml:space="preserve"> – Automatically classify incoming emails as spam or not spam.</w:t>
      </w:r>
      <w:r>
        <w:br/>
      </w:r>
    </w:p>
    <w:p w14:paraId="07892CE7" w14:textId="7FE39DE7" w:rsidR="00B45228" w:rsidRDefault="00B45228" w:rsidP="00B45228">
      <w:r>
        <w:t>6.</w:t>
      </w:r>
      <w:r>
        <w:t>A business wants to analyze customer reviews of its products and determine whether the sentiment is positive or negative.</w:t>
      </w:r>
      <w:r>
        <w:br/>
        <w:t xml:space="preserve"> </w:t>
      </w:r>
      <w:r w:rsidRPr="00B45228"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2DCE630A" w14:textId="0FDAC9A5" w:rsidR="00F30231" w:rsidRDefault="00F30231" w:rsidP="00F30231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Classification</w:t>
      </w:r>
    </w:p>
    <w:p w14:paraId="61BA4707" w14:textId="577672DE" w:rsidR="00F30231" w:rsidRDefault="00F30231" w:rsidP="00F30231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4243D3ED" w14:textId="77777777" w:rsidR="00F30231" w:rsidRDefault="00F30231" w:rsidP="00F30231">
      <w:pPr>
        <w:numPr>
          <w:ilvl w:val="0"/>
          <w:numId w:val="16"/>
        </w:numPr>
        <w:spacing w:before="240"/>
      </w:pPr>
      <w:r>
        <w:rPr>
          <w:b/>
        </w:rPr>
        <w:lastRenderedPageBreak/>
        <w:t>Collect Data</w:t>
      </w:r>
      <w:r>
        <w:t xml:space="preserve"> – Gather labeled customer reviews (positive/negative).</w:t>
      </w:r>
      <w:r>
        <w:br/>
      </w:r>
    </w:p>
    <w:p w14:paraId="3F25F2A8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Preprocess Text Data</w:t>
      </w:r>
      <w:r>
        <w:t xml:space="preserve"> – Remove </w:t>
      </w:r>
      <w:proofErr w:type="spellStart"/>
      <w:r>
        <w:t>stopwords</w:t>
      </w:r>
      <w:proofErr w:type="spellEnd"/>
      <w:r>
        <w:t>, punctuation, and tokenize words.</w:t>
      </w:r>
      <w:r>
        <w:br/>
      </w:r>
    </w:p>
    <w:p w14:paraId="2DDADC6B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Convert Text into Features</w:t>
      </w:r>
      <w:r>
        <w:t xml:space="preserve"> – Use TF-IDF or Word2Vec to convert text into numerical format.</w:t>
      </w:r>
      <w:r>
        <w:br/>
      </w:r>
    </w:p>
    <w:p w14:paraId="4046AFFD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Split Dataset</w:t>
      </w:r>
      <w:r>
        <w:t xml:space="preserve"> – Train-test split.</w:t>
      </w:r>
      <w:r>
        <w:br/>
      </w:r>
    </w:p>
    <w:p w14:paraId="72DA62CF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Choose Algorithm</w:t>
      </w:r>
      <w:r>
        <w:t xml:space="preserve"> – Use Logistic Regression, Naive Bayes, or Transformers (BERT).</w:t>
      </w:r>
      <w:r>
        <w:br/>
      </w:r>
    </w:p>
    <w:p w14:paraId="3F0DA09A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Train Model</w:t>
      </w:r>
      <w:r>
        <w:t xml:space="preserve"> – Fit the model on the training dataset.</w:t>
      </w:r>
      <w:r>
        <w:br/>
      </w:r>
    </w:p>
    <w:p w14:paraId="08D70219" w14:textId="77777777" w:rsidR="00F30231" w:rsidRDefault="00F30231" w:rsidP="00F30231">
      <w:pPr>
        <w:numPr>
          <w:ilvl w:val="0"/>
          <w:numId w:val="16"/>
        </w:numPr>
      </w:pPr>
      <w:r>
        <w:rPr>
          <w:b/>
        </w:rPr>
        <w:t>Evaluate Model</w:t>
      </w:r>
      <w:r>
        <w:t xml:space="preserve"> – Use accuracy and F1-score to assess model performance.</w:t>
      </w:r>
      <w:r>
        <w:br/>
      </w:r>
    </w:p>
    <w:p w14:paraId="60B47F6C" w14:textId="3B783DDE" w:rsidR="00B45228" w:rsidRDefault="00F30231" w:rsidP="00F30231">
      <w:pPr>
        <w:pStyle w:val="ListParagraph"/>
        <w:numPr>
          <w:ilvl w:val="0"/>
          <w:numId w:val="16"/>
        </w:numPr>
        <w:spacing w:after="240"/>
      </w:pPr>
      <w:r w:rsidRPr="00F30231">
        <w:rPr>
          <w:b/>
        </w:rPr>
        <w:t>Make Predictions</w:t>
      </w:r>
      <w:r>
        <w:t xml:space="preserve"> – Classify new customer reviews as positive or negative.</w:t>
      </w:r>
    </w:p>
    <w:p w14:paraId="1AC0849B" w14:textId="77777777" w:rsidR="00F30231" w:rsidRDefault="00F30231" w:rsidP="00F30231">
      <w:pPr>
        <w:spacing w:after="240"/>
      </w:pPr>
    </w:p>
    <w:p w14:paraId="1872CFDC" w14:textId="3B449270" w:rsidR="00F30231" w:rsidRDefault="00F30231" w:rsidP="00F30231">
      <w:r>
        <w:t>7.</w:t>
      </w:r>
      <w:r>
        <w:t>An insurance company wants to predict whether a customer is likely to file a claim in the next year based on their driving history and demographics.</w:t>
      </w:r>
      <w:r>
        <w:br/>
        <w:t xml:space="preserve"> </w:t>
      </w:r>
      <w:r w:rsidRPr="00F30231"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74B39AFE" w14:textId="77777777" w:rsidR="00F30231" w:rsidRDefault="00F30231" w:rsidP="00F30231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Classification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9A9F5A" wp14:editId="58E01EEE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AD9037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9824D5E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6DF029E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A9F5A" id="_x0000_s1028" type="#_x0000_t202" style="position:absolute;margin-left:0;margin-top:665.85pt;width:619.35pt;height:53.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lFpdU5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0CAD9037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9824D5E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6DF029E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94DFFC8" w14:textId="6C7CDED2" w:rsidR="00F30231" w:rsidRDefault="00F30231" w:rsidP="00F30231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305A58B9" w14:textId="77777777" w:rsidR="00F30231" w:rsidRDefault="00F30231" w:rsidP="00F30231">
      <w:pPr>
        <w:numPr>
          <w:ilvl w:val="0"/>
          <w:numId w:val="19"/>
        </w:numPr>
        <w:spacing w:before="240"/>
      </w:pPr>
      <w:r>
        <w:rPr>
          <w:b/>
        </w:rPr>
        <w:t>Collect Data</w:t>
      </w:r>
      <w:r>
        <w:t xml:space="preserve"> – Gather past claim history, driving behavior, and customer demographics.</w:t>
      </w:r>
      <w:r>
        <w:br/>
      </w:r>
    </w:p>
    <w:p w14:paraId="150A8C79" w14:textId="77777777" w:rsidR="00F30231" w:rsidRDefault="00F30231" w:rsidP="00F30231">
      <w:pPr>
        <w:numPr>
          <w:ilvl w:val="0"/>
          <w:numId w:val="19"/>
        </w:numPr>
      </w:pPr>
      <w:r>
        <w:rPr>
          <w:b/>
        </w:rPr>
        <w:t>Preprocess Data</w:t>
      </w:r>
      <w:r>
        <w:t xml:space="preserve"> – Handle missing values and encode categorical features.</w:t>
      </w:r>
      <w:r>
        <w:br/>
      </w:r>
    </w:p>
    <w:p w14:paraId="50BBBA93" w14:textId="77777777" w:rsidR="00F30231" w:rsidRDefault="00F30231" w:rsidP="00F30231">
      <w:pPr>
        <w:numPr>
          <w:ilvl w:val="0"/>
          <w:numId w:val="19"/>
        </w:numPr>
      </w:pPr>
      <w:r>
        <w:rPr>
          <w:b/>
        </w:rPr>
        <w:t>Split Dataset</w:t>
      </w:r>
      <w:r>
        <w:t xml:space="preserve"> – Divide data into training and testing sets.</w:t>
      </w:r>
      <w:r>
        <w:br/>
      </w:r>
    </w:p>
    <w:p w14:paraId="4CF17138" w14:textId="77777777" w:rsidR="00F30231" w:rsidRDefault="00F30231" w:rsidP="00F30231">
      <w:pPr>
        <w:numPr>
          <w:ilvl w:val="0"/>
          <w:numId w:val="19"/>
        </w:numPr>
      </w:pPr>
      <w:r>
        <w:rPr>
          <w:b/>
        </w:rPr>
        <w:t>Choose Algorithm</w:t>
      </w:r>
      <w:r>
        <w:t xml:space="preserve"> – Use Logistic Regression, Decision Tree, or Neural Networks.</w:t>
      </w:r>
      <w:r>
        <w:br/>
      </w:r>
    </w:p>
    <w:p w14:paraId="659146AF" w14:textId="77777777" w:rsidR="00F30231" w:rsidRDefault="00F30231" w:rsidP="00F30231">
      <w:pPr>
        <w:numPr>
          <w:ilvl w:val="0"/>
          <w:numId w:val="19"/>
        </w:numPr>
      </w:pPr>
      <w:r>
        <w:rPr>
          <w:b/>
        </w:rPr>
        <w:t>Train the Model</w:t>
      </w:r>
      <w:r>
        <w:t xml:space="preserve"> – Fit the model using past claims data.</w:t>
      </w:r>
      <w:r>
        <w:br/>
      </w:r>
    </w:p>
    <w:p w14:paraId="1151A382" w14:textId="77777777" w:rsidR="00F30231" w:rsidRDefault="00F30231" w:rsidP="00F30231">
      <w:pPr>
        <w:numPr>
          <w:ilvl w:val="0"/>
          <w:numId w:val="19"/>
        </w:numPr>
      </w:pPr>
      <w:r>
        <w:rPr>
          <w:b/>
        </w:rPr>
        <w:t>Evaluate Model</w:t>
      </w:r>
      <w:r>
        <w:t xml:space="preserve"> – Use Precision-Recall, AUC-ROC score.</w:t>
      </w:r>
      <w:r>
        <w:br/>
      </w:r>
    </w:p>
    <w:p w14:paraId="1501E4DB" w14:textId="03FA7657" w:rsidR="00F30231" w:rsidRDefault="00F30231" w:rsidP="00F30231">
      <w:pPr>
        <w:pStyle w:val="ListParagraph"/>
        <w:numPr>
          <w:ilvl w:val="0"/>
          <w:numId w:val="19"/>
        </w:numPr>
        <w:spacing w:after="240"/>
      </w:pPr>
      <w:r w:rsidRPr="00F30231">
        <w:rPr>
          <w:b/>
        </w:rPr>
        <w:t>Deploy Model</w:t>
      </w:r>
      <w:r>
        <w:t xml:space="preserve"> – Predict claims likelihood for new customers.</w:t>
      </w:r>
      <w:r>
        <w:br/>
      </w:r>
    </w:p>
    <w:p w14:paraId="1D40C3A4" w14:textId="3D374EC0" w:rsidR="00D91888" w:rsidRDefault="00D91888" w:rsidP="00D91888">
      <w:pPr>
        <w:spacing w:after="240"/>
      </w:pPr>
      <w:r>
        <w:br/>
      </w:r>
      <w:r>
        <w:br/>
      </w:r>
    </w:p>
    <w:p w14:paraId="2621EB6F" w14:textId="5A1347EC" w:rsidR="00F30231" w:rsidRDefault="00F30231" w:rsidP="00F30231">
      <w:r>
        <w:lastRenderedPageBreak/>
        <w:t>8.</w:t>
      </w:r>
      <w:r>
        <w:t>A streaming platform wants to recommend movies to users by grouping them based on their viewing preferences and watch history.</w:t>
      </w:r>
      <w:r>
        <w:br/>
        <w:t xml:space="preserve"> </w:t>
      </w:r>
      <w:r w:rsidRPr="00F30231"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70F7EE0F" w14:textId="77777777" w:rsidR="00F30231" w:rsidRDefault="00F30231" w:rsidP="00F30231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Clustering</w:t>
      </w:r>
    </w:p>
    <w:p w14:paraId="7274A5EA" w14:textId="1A82B0EE" w:rsidR="00F30231" w:rsidRDefault="00F30231" w:rsidP="00F30231">
      <w:pPr>
        <w:spacing w:before="240" w:after="240"/>
        <w:rPr>
          <w:b/>
        </w:rPr>
      </w:pPr>
      <w:r>
        <w:rPr>
          <w:b/>
        </w:rPr>
        <w:t>b. Step-by-step logic:</w:t>
      </w:r>
    </w:p>
    <w:p w14:paraId="000DF494" w14:textId="77777777" w:rsidR="00F30231" w:rsidRDefault="00F30231" w:rsidP="00F30231">
      <w:pPr>
        <w:numPr>
          <w:ilvl w:val="0"/>
          <w:numId w:val="21"/>
        </w:numPr>
        <w:spacing w:before="240"/>
      </w:pPr>
      <w:r>
        <w:rPr>
          <w:b/>
        </w:rPr>
        <w:t>Collect Data</w:t>
      </w:r>
      <w:r>
        <w:t xml:space="preserve"> – Gather user movie preferences, genres watched, and ratings.</w:t>
      </w:r>
      <w:r>
        <w:br/>
      </w:r>
    </w:p>
    <w:p w14:paraId="326C7AE7" w14:textId="77777777" w:rsidR="00F30231" w:rsidRDefault="00F30231" w:rsidP="00F30231">
      <w:pPr>
        <w:numPr>
          <w:ilvl w:val="0"/>
          <w:numId w:val="21"/>
        </w:numPr>
      </w:pPr>
      <w:r>
        <w:rPr>
          <w:b/>
        </w:rPr>
        <w:t>Preprocess Data</w:t>
      </w:r>
      <w:r>
        <w:t xml:space="preserve"> – Convert categorical movie genres into numerical format.</w:t>
      </w:r>
      <w:r>
        <w:br/>
      </w:r>
    </w:p>
    <w:p w14:paraId="06B3BF0C" w14:textId="77777777" w:rsidR="00F30231" w:rsidRDefault="00F30231" w:rsidP="00F30231">
      <w:pPr>
        <w:numPr>
          <w:ilvl w:val="0"/>
          <w:numId w:val="21"/>
        </w:numPr>
      </w:pPr>
      <w:r>
        <w:rPr>
          <w:b/>
        </w:rPr>
        <w:t>Choose Clustering Algorithm</w:t>
      </w:r>
      <w:r>
        <w:t xml:space="preserve"> – Use K-Means or Hierarchical Clustering.</w:t>
      </w:r>
      <w:r>
        <w:br/>
      </w:r>
    </w:p>
    <w:p w14:paraId="38B4E948" w14:textId="77777777" w:rsidR="00F30231" w:rsidRDefault="00F30231" w:rsidP="00F30231">
      <w:pPr>
        <w:numPr>
          <w:ilvl w:val="0"/>
          <w:numId w:val="21"/>
        </w:numPr>
      </w:pPr>
      <w:r>
        <w:rPr>
          <w:b/>
        </w:rPr>
        <w:t>Determine Optimal Clusters</w:t>
      </w:r>
      <w:r>
        <w:t xml:space="preserve"> – Use the Elbow Method.</w:t>
      </w:r>
      <w:r>
        <w:br/>
      </w:r>
    </w:p>
    <w:p w14:paraId="0F66324C" w14:textId="77777777" w:rsidR="00F30231" w:rsidRDefault="00F30231" w:rsidP="00F30231">
      <w:pPr>
        <w:numPr>
          <w:ilvl w:val="0"/>
          <w:numId w:val="21"/>
        </w:numPr>
      </w:pPr>
      <w:r>
        <w:rPr>
          <w:b/>
        </w:rPr>
        <w:t>Train Model</w:t>
      </w:r>
      <w:r>
        <w:t xml:space="preserve"> – Apply clustering algorithm to group users.</w:t>
      </w:r>
      <w:r>
        <w:br/>
      </w:r>
    </w:p>
    <w:p w14:paraId="5EA4377E" w14:textId="77777777" w:rsidR="00F30231" w:rsidRDefault="00F30231" w:rsidP="00F30231">
      <w:pPr>
        <w:numPr>
          <w:ilvl w:val="0"/>
          <w:numId w:val="21"/>
        </w:numPr>
      </w:pPr>
      <w:r>
        <w:rPr>
          <w:b/>
        </w:rPr>
        <w:t>Analyze Clusters</w:t>
      </w:r>
      <w:r>
        <w:t xml:space="preserve"> – Identify user categories (e.g., "Action Lovers," "Drama Fans").</w:t>
      </w:r>
      <w:r>
        <w:br/>
      </w:r>
    </w:p>
    <w:p w14:paraId="5CF1CB37" w14:textId="77777777" w:rsidR="00F30231" w:rsidRDefault="00F30231" w:rsidP="00F30231">
      <w:pPr>
        <w:numPr>
          <w:ilvl w:val="0"/>
          <w:numId w:val="21"/>
        </w:numPr>
        <w:spacing w:after="240"/>
      </w:pPr>
      <w:r>
        <w:rPr>
          <w:b/>
        </w:rPr>
        <w:t>Recommend Content</w:t>
      </w:r>
      <w:r>
        <w:t xml:space="preserve"> – Suggest movies based on cluster preferences</w:t>
      </w:r>
    </w:p>
    <w:p w14:paraId="5F89BC78" w14:textId="77777777" w:rsidR="00F30231" w:rsidRDefault="00F30231" w:rsidP="00F30231"/>
    <w:p w14:paraId="064F17A4" w14:textId="64ED7562" w:rsidR="00F30231" w:rsidRDefault="00F30231" w:rsidP="00F30231">
      <w:r>
        <w:t>9.</w:t>
      </w:r>
      <w:r>
        <w:t>A hospital wants to predict the recovery time of patients after surgery based on their age, medical history, and lifestyle habits.</w:t>
      </w:r>
      <w:r>
        <w:br/>
        <w:t xml:space="preserve"> </w:t>
      </w:r>
      <w:r w:rsidRPr="00F30231">
        <w:rPr>
          <w:b/>
        </w:rPr>
        <w:t>Q:</w:t>
      </w:r>
      <w:r>
        <w:t xml:space="preserve"> Identify the problem type and outline the step-by-step logic to solve it.</w:t>
      </w:r>
      <w:r>
        <w:br/>
      </w:r>
    </w:p>
    <w:p w14:paraId="6E47F060" w14:textId="77777777" w:rsidR="00F30231" w:rsidRDefault="00F30231" w:rsidP="00F30231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Regression</w:t>
      </w:r>
    </w:p>
    <w:p w14:paraId="58DD8A4F" w14:textId="700A5F73" w:rsidR="00F30231" w:rsidRDefault="00F30231" w:rsidP="00F30231">
      <w:pPr>
        <w:spacing w:before="240" w:after="240"/>
        <w:rPr>
          <w:b/>
        </w:rPr>
      </w:pPr>
      <w:r>
        <w:rPr>
          <w:b/>
        </w:rPr>
        <w:t>b. Step-by-step logic:</w:t>
      </w:r>
    </w:p>
    <w:p w14:paraId="460FE738" w14:textId="77777777" w:rsidR="00F30231" w:rsidRDefault="00F30231" w:rsidP="00F30231">
      <w:pPr>
        <w:numPr>
          <w:ilvl w:val="0"/>
          <w:numId w:val="24"/>
        </w:numPr>
        <w:spacing w:before="240"/>
      </w:pPr>
      <w:r>
        <w:rPr>
          <w:b/>
        </w:rPr>
        <w:t>Collect Data</w:t>
      </w:r>
      <w:r>
        <w:t xml:space="preserve"> – Gather historical recovery data with features like patient age, medical history, and lifestyle habits.</w:t>
      </w:r>
      <w:r>
        <w:br/>
      </w:r>
    </w:p>
    <w:p w14:paraId="6B26261C" w14:textId="77777777" w:rsidR="00F30231" w:rsidRDefault="00F30231" w:rsidP="00F30231">
      <w:pPr>
        <w:numPr>
          <w:ilvl w:val="0"/>
          <w:numId w:val="24"/>
        </w:numPr>
      </w:pPr>
      <w:r>
        <w:rPr>
          <w:b/>
        </w:rPr>
        <w:t>Preprocess Data</w:t>
      </w:r>
      <w:r>
        <w:t xml:space="preserve"> – Normalize medical features and handle missing values.</w:t>
      </w:r>
      <w:r>
        <w:br/>
      </w:r>
    </w:p>
    <w:p w14:paraId="3190E70D" w14:textId="77777777" w:rsidR="00F30231" w:rsidRDefault="00F30231" w:rsidP="00F30231">
      <w:pPr>
        <w:numPr>
          <w:ilvl w:val="0"/>
          <w:numId w:val="24"/>
        </w:numPr>
      </w:pPr>
      <w:r>
        <w:rPr>
          <w:b/>
        </w:rPr>
        <w:t>Choose Regression Algorithm</w:t>
      </w:r>
      <w:r>
        <w:t xml:space="preserve"> – Use Random Forest Regression or Linear Regression.</w:t>
      </w:r>
      <w:r>
        <w:br/>
      </w:r>
    </w:p>
    <w:p w14:paraId="1EFCA056" w14:textId="77777777" w:rsidR="00F30231" w:rsidRDefault="00F30231" w:rsidP="00F30231">
      <w:pPr>
        <w:numPr>
          <w:ilvl w:val="0"/>
          <w:numId w:val="24"/>
        </w:numPr>
      </w:pPr>
      <w:r>
        <w:rPr>
          <w:b/>
        </w:rPr>
        <w:t>Train Model</w:t>
      </w:r>
      <w:r>
        <w:t xml:space="preserve"> – Fit the model on training data.</w:t>
      </w:r>
      <w:r>
        <w:br/>
      </w:r>
    </w:p>
    <w:p w14:paraId="5C9FC913" w14:textId="77777777" w:rsidR="00F30231" w:rsidRDefault="00F30231" w:rsidP="00F30231">
      <w:pPr>
        <w:numPr>
          <w:ilvl w:val="0"/>
          <w:numId w:val="24"/>
        </w:numPr>
      </w:pPr>
      <w:r>
        <w:rPr>
          <w:b/>
        </w:rPr>
        <w:t>Evaluate Model</w:t>
      </w:r>
      <w:r>
        <w:t xml:space="preserve"> – Use RMSE (Root Mean Square Error) to check accuracy.</w:t>
      </w:r>
      <w:r>
        <w:br/>
      </w:r>
    </w:p>
    <w:p w14:paraId="159FF6CC" w14:textId="78F1C2D4" w:rsidR="00F30231" w:rsidRDefault="00F30231" w:rsidP="00F30231">
      <w:pPr>
        <w:pStyle w:val="ListParagraph"/>
        <w:numPr>
          <w:ilvl w:val="0"/>
          <w:numId w:val="24"/>
        </w:numPr>
      </w:pPr>
      <w:r w:rsidRPr="00F30231">
        <w:rPr>
          <w:b/>
        </w:rPr>
        <w:t>Make Predictions</w:t>
      </w:r>
      <w:r>
        <w:t xml:space="preserve"> – Predict recovery time for new patients based on medical records.</w:t>
      </w:r>
    </w:p>
    <w:p w14:paraId="74C40886" w14:textId="77777777" w:rsidR="00F30231" w:rsidRDefault="00F30231" w:rsidP="00F30231"/>
    <w:p w14:paraId="734C656D" w14:textId="1A4CE12E" w:rsidR="00F30231" w:rsidRDefault="00F30231" w:rsidP="00F30231">
      <w:r>
        <w:lastRenderedPageBreak/>
        <w:t>10.</w:t>
      </w:r>
      <w:r>
        <w:t>A university wants to predict a student’s final exam score based on study hours, attendance, and past academic performance.</w:t>
      </w:r>
      <w:r>
        <w:br/>
        <w:t xml:space="preserve"> </w:t>
      </w:r>
      <w:r w:rsidRPr="00F30231">
        <w:rPr>
          <w:b/>
        </w:rPr>
        <w:t>Q:</w:t>
      </w:r>
      <w:r>
        <w:t xml:space="preserve"> Identify the problem type and outline the step-by-step logic to solve it.</w:t>
      </w:r>
    </w:p>
    <w:p w14:paraId="310B41ED" w14:textId="22BAEAA9" w:rsidR="00F30231" w:rsidRDefault="00F30231" w:rsidP="00F30231">
      <w:pPr>
        <w:spacing w:before="240" w:after="240"/>
        <w:rPr>
          <w:b/>
        </w:rPr>
      </w:pPr>
      <w:r>
        <w:rPr>
          <w:b/>
        </w:rPr>
        <w:t>a. Identify the problem type:</w:t>
      </w:r>
      <w:r>
        <w:t xml:space="preserve"> </w:t>
      </w:r>
      <w:r>
        <w:rPr>
          <w:b/>
        </w:rPr>
        <w:t>Regression</w:t>
      </w:r>
    </w:p>
    <w:p w14:paraId="17ECF28C" w14:textId="3C3A46CD" w:rsidR="00F30231" w:rsidRDefault="00F30231" w:rsidP="00F30231">
      <w:pPr>
        <w:spacing w:before="240" w:after="240"/>
        <w:rPr>
          <w:b/>
        </w:rPr>
      </w:pPr>
      <w:r>
        <w:t xml:space="preserve"> </w:t>
      </w:r>
      <w:r>
        <w:rPr>
          <w:b/>
        </w:rPr>
        <w:t>b. Step-by-step logic:</w:t>
      </w:r>
    </w:p>
    <w:p w14:paraId="7821A957" w14:textId="77777777" w:rsidR="00F30231" w:rsidRDefault="00F30231" w:rsidP="00F30231">
      <w:pPr>
        <w:pStyle w:val="NoSpacing"/>
      </w:pPr>
      <w:r>
        <w:rPr>
          <w:b/>
        </w:rPr>
        <w:t>Collect Data</w:t>
      </w:r>
      <w:r>
        <w:t xml:space="preserve"> – Gather historical student records with study hours, attendance, and exam scores.</w:t>
      </w:r>
      <w:r>
        <w:br/>
      </w:r>
    </w:p>
    <w:p w14:paraId="38E70B09" w14:textId="77777777" w:rsidR="00F30231" w:rsidRDefault="00F30231" w:rsidP="00F30231">
      <w:pPr>
        <w:pStyle w:val="NoSpacing"/>
      </w:pPr>
      <w:r>
        <w:rPr>
          <w:b/>
        </w:rPr>
        <w:t>Preprocess Data</w:t>
      </w:r>
      <w:r>
        <w:t xml:space="preserve"> – Handle missing values and standardize numerical features.</w:t>
      </w:r>
      <w:r>
        <w:br/>
      </w:r>
    </w:p>
    <w:p w14:paraId="129F34CF" w14:textId="77777777" w:rsidR="00F30231" w:rsidRDefault="00F30231" w:rsidP="00F30231">
      <w:pPr>
        <w:pStyle w:val="NoSpacing"/>
      </w:pPr>
      <w:r>
        <w:rPr>
          <w:b/>
        </w:rPr>
        <w:t>Split Dataset</w:t>
      </w:r>
      <w:r>
        <w:t xml:space="preserve"> – Divide data into training and testing sets.</w:t>
      </w:r>
      <w:r>
        <w:br/>
      </w:r>
    </w:p>
    <w:p w14:paraId="00B9A931" w14:textId="77777777" w:rsidR="00F30231" w:rsidRDefault="00F30231" w:rsidP="00F30231">
      <w:pPr>
        <w:pStyle w:val="NoSpacing"/>
      </w:pPr>
      <w:r>
        <w:rPr>
          <w:b/>
        </w:rPr>
        <w:t>Choose Algorithm</w:t>
      </w:r>
      <w:r>
        <w:t xml:space="preserve"> – Use Linear Regression or Support Vector Regression.</w:t>
      </w:r>
      <w:r>
        <w:br/>
      </w:r>
    </w:p>
    <w:p w14:paraId="6D9C74EB" w14:textId="32050A85" w:rsidR="00F30231" w:rsidRDefault="00F30231" w:rsidP="00F30231">
      <w:pPr>
        <w:pStyle w:val="NoSpacing"/>
      </w:pPr>
      <w:r>
        <w:rPr>
          <w:b/>
        </w:rPr>
        <w:t>Train the Model</w:t>
      </w:r>
      <w:r>
        <w:t xml:space="preserve"> – Fit the model on training data.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ADD53E" wp14:editId="06715122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2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2FD1F4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C966E7C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021953CE" w14:textId="77777777" w:rsidR="00F30231" w:rsidRDefault="00F30231" w:rsidP="00F30231">
                            <w:pPr>
                              <w:shd w:val="clear" w:color="auto" w:fill="FFE59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DD53E" id="_x0000_s1029" type="#_x0000_t202" style="position:absolute;margin-left:0;margin-top:665.85pt;width:619.35pt;height:53.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" filled="f" stroked="f">
                <v:textbox inset="0,0,0,0">
                  <w:txbxContent>
                    <w:p w14:paraId="732FD1F4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C966E7C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021953CE" w14:textId="77777777" w:rsidR="00F30231" w:rsidRDefault="00F30231" w:rsidP="00F30231">
                      <w:pPr>
                        <w:shd w:val="clear" w:color="auto" w:fill="FFE59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/>
      </w:r>
    </w:p>
    <w:p w14:paraId="263E5D73" w14:textId="77777777" w:rsidR="00F30231" w:rsidRDefault="00F30231" w:rsidP="00F30231">
      <w:pPr>
        <w:pStyle w:val="NoSpacing"/>
      </w:pPr>
      <w:r>
        <w:rPr>
          <w:b/>
        </w:rPr>
        <w:t>Evaluate Performance</w:t>
      </w:r>
      <w:r>
        <w:t xml:space="preserve"> – Use metrics like RMSE and R² score.</w:t>
      </w:r>
      <w:r>
        <w:br/>
      </w:r>
    </w:p>
    <w:p w14:paraId="4193D061" w14:textId="77777777" w:rsidR="00F30231" w:rsidRDefault="00F30231" w:rsidP="00F30231">
      <w:pPr>
        <w:pStyle w:val="NoSpacing"/>
      </w:pPr>
      <w:r>
        <w:rPr>
          <w:b/>
        </w:rPr>
        <w:t>Make Predictions</w:t>
      </w:r>
      <w:r>
        <w:t xml:space="preserve"> – Estimate exam scores for new students based on input features.</w:t>
      </w:r>
    </w:p>
    <w:p w14:paraId="5EADFDA4" w14:textId="77777777" w:rsidR="00F30231" w:rsidRDefault="00F30231" w:rsidP="00F30231">
      <w:r>
        <w:pict w14:anchorId="264D0119">
          <v:rect id="_x0000_i1025" style="width:0;height:1.5pt" o:hralign="center" o:hrstd="t" o:hr="t" fillcolor="#a0a0a0" stroked="f"/>
        </w:pict>
      </w:r>
    </w:p>
    <w:p w14:paraId="53E865B4" w14:textId="77777777" w:rsidR="00F30231" w:rsidRDefault="00F30231" w:rsidP="00F30231"/>
    <w:p w14:paraId="1F0A7E97" w14:textId="77777777" w:rsidR="00F30231" w:rsidRDefault="00F30231" w:rsidP="00F30231"/>
    <w:sectPr w:rsidR="00F30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Bold">
    <w:altName w:val="Segoe Print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9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367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08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527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24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687" w:hanging="360"/>
      </w:pPr>
      <w:rPr>
        <w:u w:val="none"/>
      </w:rPr>
    </w:lvl>
  </w:abstractNum>
  <w:abstractNum w:abstractNumId="2" w15:restartNumberingAfterBreak="0">
    <w:nsid w:val="BF205925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106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29" w:hanging="360"/>
      </w:pPr>
      <w:rPr>
        <w:u w:val="none"/>
      </w:rPr>
    </w:lvl>
  </w:abstractNum>
  <w:abstractNum w:abstractNumId="7" w15:restartNumberingAfterBreak="0">
    <w:nsid w:val="078E7927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9A4DEB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CA713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6A72A4E"/>
    <w:multiLevelType w:val="hybridMultilevel"/>
    <w:tmpl w:val="6AE2E17A"/>
    <w:lvl w:ilvl="0" w:tplc="0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65823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145D56"/>
    <w:multiLevelType w:val="hybridMultilevel"/>
    <w:tmpl w:val="358ED2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907A66"/>
    <w:multiLevelType w:val="hybridMultilevel"/>
    <w:tmpl w:val="2E9A2084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471EA0"/>
    <w:multiLevelType w:val="hybridMultilevel"/>
    <w:tmpl w:val="BBAEB45C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CB123F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783954"/>
    <w:multiLevelType w:val="hybridMultilevel"/>
    <w:tmpl w:val="6B9247A6"/>
    <w:lvl w:ilvl="0" w:tplc="08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03CB6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A315F1B"/>
    <w:multiLevelType w:val="hybridMultilevel"/>
    <w:tmpl w:val="5D48024C"/>
    <w:lvl w:ilvl="0" w:tplc="08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80EA4"/>
    <w:multiLevelType w:val="hybridMultilevel"/>
    <w:tmpl w:val="D0CC9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83CF9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7D156FC"/>
    <w:multiLevelType w:val="hybridMultilevel"/>
    <w:tmpl w:val="E8824B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641E9"/>
    <w:multiLevelType w:val="multilevel"/>
    <w:tmpl w:val="6DF0F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AD3B90"/>
    <w:multiLevelType w:val="hybridMultilevel"/>
    <w:tmpl w:val="F3F0D266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243046">
    <w:abstractNumId w:val="4"/>
  </w:num>
  <w:num w:numId="2" w16cid:durableId="1405564476">
    <w:abstractNumId w:val="21"/>
  </w:num>
  <w:num w:numId="3" w16cid:durableId="578901680">
    <w:abstractNumId w:val="23"/>
  </w:num>
  <w:num w:numId="4" w16cid:durableId="1546916812">
    <w:abstractNumId w:val="12"/>
  </w:num>
  <w:num w:numId="5" w16cid:durableId="963928322">
    <w:abstractNumId w:val="3"/>
  </w:num>
  <w:num w:numId="6" w16cid:durableId="1941450241">
    <w:abstractNumId w:val="1"/>
  </w:num>
  <w:num w:numId="7" w16cid:durableId="1969119286">
    <w:abstractNumId w:val="11"/>
  </w:num>
  <w:num w:numId="8" w16cid:durableId="440297815">
    <w:abstractNumId w:val="19"/>
  </w:num>
  <w:num w:numId="9" w16cid:durableId="107942162">
    <w:abstractNumId w:val="8"/>
  </w:num>
  <w:num w:numId="10" w16cid:durableId="1931431926">
    <w:abstractNumId w:val="2"/>
  </w:num>
  <w:num w:numId="11" w16cid:durableId="2104374117">
    <w:abstractNumId w:val="9"/>
  </w:num>
  <w:num w:numId="12" w16cid:durableId="1045250537">
    <w:abstractNumId w:val="18"/>
  </w:num>
  <w:num w:numId="13" w16cid:durableId="1873957208">
    <w:abstractNumId w:val="15"/>
  </w:num>
  <w:num w:numId="14" w16cid:durableId="193542565">
    <w:abstractNumId w:val="20"/>
  </w:num>
  <w:num w:numId="15" w16cid:durableId="1106118380">
    <w:abstractNumId w:val="6"/>
  </w:num>
  <w:num w:numId="16" w16cid:durableId="598098106">
    <w:abstractNumId w:val="16"/>
  </w:num>
  <w:num w:numId="17" w16cid:durableId="988552427">
    <w:abstractNumId w:val="14"/>
  </w:num>
  <w:num w:numId="18" w16cid:durableId="2089375046">
    <w:abstractNumId w:val="13"/>
  </w:num>
  <w:num w:numId="19" w16cid:durableId="1302156980">
    <w:abstractNumId w:val="24"/>
  </w:num>
  <w:num w:numId="20" w16cid:durableId="317462955">
    <w:abstractNumId w:val="25"/>
  </w:num>
  <w:num w:numId="21" w16cid:durableId="104543051">
    <w:abstractNumId w:val="22"/>
  </w:num>
  <w:num w:numId="22" w16cid:durableId="1632400122">
    <w:abstractNumId w:val="17"/>
  </w:num>
  <w:num w:numId="23" w16cid:durableId="1286080828">
    <w:abstractNumId w:val="5"/>
  </w:num>
  <w:num w:numId="24" w16cid:durableId="123038907">
    <w:abstractNumId w:val="7"/>
  </w:num>
  <w:num w:numId="25" w16cid:durableId="939416866">
    <w:abstractNumId w:val="10"/>
  </w:num>
  <w:num w:numId="26" w16cid:durableId="675613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88"/>
    <w:rsid w:val="0006066E"/>
    <w:rsid w:val="00B45228"/>
    <w:rsid w:val="00D91888"/>
    <w:rsid w:val="00F3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2CD4"/>
  <w15:chartTrackingRefBased/>
  <w15:docId w15:val="{D48752A5-C3B6-444E-9557-F14E8418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9188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qFormat/>
    <w:rsid w:val="00D91888"/>
    <w:rPr>
      <w:color w:val="0000FF"/>
      <w:u w:val="single"/>
    </w:rPr>
  </w:style>
  <w:style w:type="paragraph" w:styleId="NoSpacing">
    <w:name w:val="No Spacing"/>
    <w:uiPriority w:val="1"/>
    <w:qFormat/>
    <w:rsid w:val="00B4522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452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hopelearning.net/" TargetMode="External"/><Relationship Id="rId12" Type="http://schemas.openxmlformats.org/officeDocument/2006/relationships/hyperlink" Target="mailto:mdaravind@hopelearning.net" TargetMode="External"/><Relationship Id="rId17" Type="http://schemas.openxmlformats.org/officeDocument/2006/relationships/hyperlink" Target="http://www.hopelearning.net/" TargetMode="External"/><Relationship Id="rId2" Type="http://schemas.openxmlformats.org/officeDocument/2006/relationships/styles" Target="styles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11" Type="http://schemas.openxmlformats.org/officeDocument/2006/relationships/hyperlink" Target="http://www.hopelearning.net/" TargetMode="External"/><Relationship Id="rId5" Type="http://schemas.openxmlformats.org/officeDocument/2006/relationships/hyperlink" Target="http://www.hopelearning.net/" TargetMode="External"/><Relationship Id="rId1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19" Type="http://schemas.openxmlformats.org/officeDocument/2006/relationships/hyperlink" Target="http://www.hopelearning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hyperlink" Target="mailto:mdaravind@hopelearning.net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1210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</dc:creator>
  <cp:keywords/>
  <dc:description/>
  <cp:lastModifiedBy>Sathish</cp:lastModifiedBy>
  <cp:revision>2</cp:revision>
  <dcterms:created xsi:type="dcterms:W3CDTF">2026-03-17T07:43:00Z</dcterms:created>
  <dcterms:modified xsi:type="dcterms:W3CDTF">2026-03-17T08:40:00Z</dcterms:modified>
</cp:coreProperties>
</file>